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E88A" w14:textId="4CA5C87A" w:rsidR="00973BF5" w:rsidRDefault="00FF0F30" w:rsidP="00973BF5">
      <w:pPr>
        <w:pStyle w:val="NormalWeb"/>
        <w:tabs>
          <w:tab w:val="left" w:pos="1170"/>
          <w:tab w:val="left" w:pos="1350"/>
        </w:tabs>
        <w:spacing w:beforeAutospacing="0" w:afterAutospacing="0" w:line="276" w:lineRule="auto"/>
        <w:jc w:val="right"/>
        <w:rPr>
          <w:rStyle w:val="Strong"/>
          <w:rFonts w:ascii="Rockwell" w:hAnsi="Rockwell"/>
          <w:b w:val="0"/>
          <w:bCs w:val="0"/>
        </w:rPr>
      </w:pPr>
      <w:r>
        <w:rPr>
          <w:rStyle w:val="Strong"/>
          <w:rFonts w:ascii="Rockwell" w:hAnsi="Rockwell"/>
          <w:b w:val="0"/>
          <w:bCs w:val="0"/>
        </w:rPr>
        <w:t xml:space="preserve">Sukabumi, </w:t>
      </w:r>
      <w:r w:rsidR="00FC5AD7">
        <w:rPr>
          <w:rStyle w:val="Strong"/>
          <w:rFonts w:ascii="Rockwell" w:hAnsi="Rockwell"/>
          <w:b w:val="0"/>
          <w:bCs w:val="0"/>
        </w:rPr>
        <w:t>Kamis</w:t>
      </w:r>
      <w:r w:rsidR="00973BF5">
        <w:rPr>
          <w:rStyle w:val="Strong"/>
          <w:rFonts w:ascii="Rockwell" w:hAnsi="Rockwell"/>
          <w:b w:val="0"/>
          <w:bCs w:val="0"/>
        </w:rPr>
        <w:t xml:space="preserve"> </w:t>
      </w:r>
      <w:r w:rsidR="00BF5EF6">
        <w:rPr>
          <w:rStyle w:val="Strong"/>
          <w:rFonts w:ascii="Rockwell" w:hAnsi="Rockwell"/>
          <w:b w:val="0"/>
          <w:bCs w:val="0"/>
        </w:rPr>
        <w:t>0</w:t>
      </w:r>
      <w:r w:rsidR="00FC5AD7">
        <w:rPr>
          <w:rStyle w:val="Strong"/>
          <w:rFonts w:ascii="Rockwell" w:hAnsi="Rockwell"/>
          <w:b w:val="0"/>
          <w:bCs w:val="0"/>
        </w:rPr>
        <w:t>7</w:t>
      </w:r>
      <w:r w:rsidR="00973BF5">
        <w:rPr>
          <w:rStyle w:val="Strong"/>
          <w:rFonts w:ascii="Rockwell" w:hAnsi="Rockwell"/>
          <w:b w:val="0"/>
          <w:bCs w:val="0"/>
        </w:rPr>
        <w:t xml:space="preserve"> </w:t>
      </w:r>
      <w:r w:rsidR="00BF5EF6">
        <w:rPr>
          <w:rStyle w:val="Strong"/>
          <w:rFonts w:ascii="Rockwell" w:hAnsi="Rockwell"/>
          <w:b w:val="0"/>
          <w:bCs w:val="0"/>
        </w:rPr>
        <w:t>Mei</w:t>
      </w:r>
      <w:r w:rsidR="00973BF5">
        <w:rPr>
          <w:rStyle w:val="Strong"/>
          <w:rFonts w:ascii="Rockwell" w:hAnsi="Rockwell"/>
          <w:b w:val="0"/>
          <w:bCs w:val="0"/>
        </w:rPr>
        <w:t xml:space="preserve"> 2026 </w:t>
      </w:r>
    </w:p>
    <w:p w14:paraId="6404D493" w14:textId="77777777" w:rsidR="00973BF5" w:rsidRDefault="00973BF5" w:rsidP="00973BF5">
      <w:pPr>
        <w:pStyle w:val="NormalWeb"/>
        <w:tabs>
          <w:tab w:val="left" w:pos="1170"/>
          <w:tab w:val="left" w:pos="1350"/>
        </w:tabs>
        <w:spacing w:beforeAutospacing="0" w:afterAutospacing="0" w:line="276" w:lineRule="auto"/>
        <w:jc w:val="right"/>
        <w:rPr>
          <w:rStyle w:val="Strong"/>
          <w:rFonts w:ascii="Rockwell" w:hAnsi="Rockwell"/>
          <w:b w:val="0"/>
          <w:bCs w:val="0"/>
        </w:rPr>
      </w:pPr>
    </w:p>
    <w:p w14:paraId="5DCC92CD" w14:textId="5E251159" w:rsidR="00880B8F" w:rsidRPr="00973BF5" w:rsidRDefault="00D71D42" w:rsidP="00484DA4">
      <w:pPr>
        <w:pStyle w:val="NormalWeb"/>
        <w:tabs>
          <w:tab w:val="left" w:pos="1170"/>
          <w:tab w:val="left" w:pos="1350"/>
        </w:tabs>
        <w:spacing w:beforeAutospacing="0" w:afterAutospacing="0" w:line="276" w:lineRule="auto"/>
        <w:rPr>
          <w:rStyle w:val="Strong"/>
          <w:rFonts w:ascii="Rockwell" w:hAnsi="Rockwell"/>
          <w:b w:val="0"/>
          <w:bCs w:val="0"/>
        </w:rPr>
      </w:pPr>
      <w:r w:rsidRPr="00973BF5">
        <w:rPr>
          <w:rStyle w:val="Strong"/>
          <w:rFonts w:ascii="Rockwell" w:hAnsi="Rockwell"/>
          <w:b w:val="0"/>
          <w:bCs w:val="0"/>
        </w:rPr>
        <w:t>Nomor</w:t>
      </w:r>
      <w:r w:rsidR="00880B8F" w:rsidRPr="00973BF5">
        <w:rPr>
          <w:rStyle w:val="Strong"/>
          <w:rFonts w:ascii="Rockwell" w:hAnsi="Rockwell"/>
          <w:b w:val="0"/>
          <w:bCs w:val="0"/>
        </w:rPr>
        <w:tab/>
      </w:r>
      <w:r w:rsidRPr="00973BF5">
        <w:rPr>
          <w:rStyle w:val="Strong"/>
          <w:rFonts w:ascii="Rockwell" w:hAnsi="Rockwell"/>
          <w:b w:val="0"/>
          <w:bCs w:val="0"/>
        </w:rPr>
        <w:t xml:space="preserve">: </w:t>
      </w:r>
      <w:r w:rsidR="003579D4" w:rsidRPr="00FE498E">
        <w:rPr>
          <w:rStyle w:val="Strong"/>
          <w:rFonts w:ascii="Rockwell" w:hAnsi="Rockwell"/>
          <w:b w:val="0"/>
          <w:bCs w:val="0"/>
        </w:rPr>
        <w:t>0</w:t>
      </w:r>
      <w:r w:rsidR="00BA1DD8">
        <w:rPr>
          <w:rStyle w:val="Strong"/>
          <w:rFonts w:ascii="Rockwell" w:hAnsi="Rockwell"/>
          <w:b w:val="0"/>
          <w:bCs w:val="0"/>
        </w:rPr>
        <w:t>0</w:t>
      </w:r>
      <w:r w:rsidR="00FC5AD7">
        <w:rPr>
          <w:rStyle w:val="Strong"/>
          <w:rFonts w:ascii="Rockwell" w:hAnsi="Rockwell"/>
          <w:b w:val="0"/>
          <w:bCs w:val="0"/>
        </w:rPr>
        <w:t>6</w:t>
      </w:r>
      <w:r w:rsidR="003579D4" w:rsidRPr="00FE498E">
        <w:rPr>
          <w:rStyle w:val="Strong"/>
          <w:rFonts w:ascii="Rockwell" w:hAnsi="Rockwell"/>
          <w:b w:val="0"/>
          <w:bCs w:val="0"/>
        </w:rPr>
        <w:t>/MP/NPU/V/2026</w:t>
      </w:r>
    </w:p>
    <w:p w14:paraId="007CFBE1" w14:textId="414B918D" w:rsidR="00880B8F" w:rsidRPr="00973BF5" w:rsidRDefault="00D71D42" w:rsidP="00484DA4">
      <w:pPr>
        <w:pStyle w:val="NormalWeb"/>
        <w:tabs>
          <w:tab w:val="left" w:pos="1170"/>
          <w:tab w:val="left" w:pos="1350"/>
        </w:tabs>
        <w:spacing w:beforeAutospacing="0" w:afterAutospacing="0" w:line="276" w:lineRule="auto"/>
        <w:rPr>
          <w:rStyle w:val="Strong"/>
          <w:rFonts w:ascii="Rockwell" w:hAnsi="Rockwell"/>
          <w:b w:val="0"/>
          <w:bCs w:val="0"/>
        </w:rPr>
      </w:pPr>
      <w:r w:rsidRPr="00973BF5">
        <w:rPr>
          <w:rStyle w:val="Strong"/>
          <w:rFonts w:ascii="Rockwell" w:hAnsi="Rockwell"/>
          <w:b w:val="0"/>
          <w:bCs w:val="0"/>
        </w:rPr>
        <w:t>Lampiran</w:t>
      </w:r>
      <w:r w:rsidR="00880B8F" w:rsidRPr="00973BF5">
        <w:rPr>
          <w:rStyle w:val="Strong"/>
          <w:rFonts w:ascii="Rockwell" w:hAnsi="Rockwell"/>
          <w:b w:val="0"/>
          <w:bCs w:val="0"/>
        </w:rPr>
        <w:tab/>
      </w:r>
      <w:r w:rsidRPr="00973BF5">
        <w:rPr>
          <w:rStyle w:val="Strong"/>
          <w:rFonts w:ascii="Rockwell" w:hAnsi="Rockwell"/>
          <w:b w:val="0"/>
          <w:bCs w:val="0"/>
        </w:rPr>
        <w:t>:</w:t>
      </w:r>
      <w:r w:rsidR="00880B8F" w:rsidRPr="00973BF5">
        <w:rPr>
          <w:rStyle w:val="Strong"/>
          <w:rFonts w:ascii="Rockwell" w:hAnsi="Rockwell"/>
          <w:b w:val="0"/>
          <w:bCs w:val="0"/>
        </w:rPr>
        <w:t xml:space="preserve"> </w:t>
      </w:r>
      <w:r w:rsidR="005B2A8C">
        <w:rPr>
          <w:rStyle w:val="Strong"/>
          <w:rFonts w:ascii="Rockwell" w:hAnsi="Rockwell"/>
          <w:b w:val="0"/>
          <w:bCs w:val="0"/>
        </w:rPr>
        <w:t>-</w:t>
      </w:r>
    </w:p>
    <w:p w14:paraId="51A220BE" w14:textId="369CCB28" w:rsidR="00D71D42" w:rsidRPr="005B2A8C" w:rsidRDefault="00D71D42" w:rsidP="00484DA4">
      <w:pPr>
        <w:pStyle w:val="NormalWeb"/>
        <w:tabs>
          <w:tab w:val="left" w:pos="1170"/>
          <w:tab w:val="left" w:pos="1350"/>
        </w:tabs>
        <w:spacing w:beforeAutospacing="0" w:afterAutospacing="0" w:line="276" w:lineRule="auto"/>
        <w:rPr>
          <w:rStyle w:val="Strong"/>
          <w:rFonts w:ascii="Rockwell" w:hAnsi="Rockwell"/>
        </w:rPr>
      </w:pPr>
      <w:r w:rsidRPr="00973BF5">
        <w:rPr>
          <w:rStyle w:val="Strong"/>
          <w:rFonts w:ascii="Rockwell" w:hAnsi="Rockwell"/>
          <w:b w:val="0"/>
          <w:bCs w:val="0"/>
        </w:rPr>
        <w:t>Perihal</w:t>
      </w:r>
      <w:r w:rsidR="00880B8F" w:rsidRPr="00973BF5">
        <w:rPr>
          <w:rStyle w:val="Strong"/>
          <w:rFonts w:ascii="Rockwell" w:hAnsi="Rockwell"/>
          <w:b w:val="0"/>
          <w:bCs w:val="0"/>
        </w:rPr>
        <w:tab/>
      </w:r>
      <w:r w:rsidRPr="00973BF5">
        <w:rPr>
          <w:rStyle w:val="Strong"/>
          <w:rFonts w:ascii="Rockwell" w:hAnsi="Rockwell"/>
          <w:b w:val="0"/>
          <w:bCs w:val="0"/>
        </w:rPr>
        <w:t xml:space="preserve">: </w:t>
      </w:r>
      <w:r w:rsidR="008F3B55" w:rsidRPr="005B2A8C">
        <w:rPr>
          <w:rFonts w:ascii="Rockwell" w:eastAsia="Times New Roman" w:hAnsi="Rockwell" w:cs="Arial"/>
          <w:color w:val="0A0A0A"/>
          <w:lang w:eastAsia="en-ID"/>
        </w:rPr>
        <w:t>PERMOHONAN IZIN MENJADI PRESENTER SEMINAR</w:t>
      </w:r>
    </w:p>
    <w:p w14:paraId="132EB513" w14:textId="77777777" w:rsidR="00316C25" w:rsidRPr="00973BF5" w:rsidRDefault="00316C25" w:rsidP="00484DA4">
      <w:pPr>
        <w:pStyle w:val="NormalWeb"/>
        <w:tabs>
          <w:tab w:val="left" w:pos="1170"/>
          <w:tab w:val="left" w:pos="1350"/>
        </w:tabs>
        <w:spacing w:beforeAutospacing="0" w:afterAutospacing="0" w:line="276" w:lineRule="auto"/>
        <w:rPr>
          <w:rStyle w:val="Strong"/>
          <w:rFonts w:ascii="Rockwell" w:hAnsi="Rockwell"/>
          <w:b w:val="0"/>
          <w:bCs w:val="0"/>
        </w:rPr>
      </w:pPr>
    </w:p>
    <w:p w14:paraId="53CF048B" w14:textId="56D68563" w:rsidR="00D71D42" w:rsidRPr="00973BF5" w:rsidRDefault="00D71D42" w:rsidP="00973BF5">
      <w:pPr>
        <w:pStyle w:val="NormalWeb"/>
        <w:spacing w:beforeAutospacing="0" w:afterAutospacing="0" w:line="276" w:lineRule="auto"/>
        <w:rPr>
          <w:rStyle w:val="Strong"/>
          <w:rFonts w:ascii="Rockwell" w:hAnsi="Rockwell"/>
          <w:b w:val="0"/>
          <w:bCs w:val="0"/>
        </w:rPr>
      </w:pPr>
      <w:r w:rsidRPr="00973BF5">
        <w:rPr>
          <w:rStyle w:val="Strong"/>
          <w:rFonts w:ascii="Rockwell" w:hAnsi="Rockwell"/>
          <w:b w:val="0"/>
          <w:bCs w:val="0"/>
        </w:rPr>
        <w:t>Kepada Yth</w:t>
      </w:r>
      <w:r w:rsidR="00BB6212" w:rsidRPr="00973BF5">
        <w:rPr>
          <w:rStyle w:val="Strong"/>
          <w:rFonts w:ascii="Rockwell" w:hAnsi="Rockwell"/>
          <w:b w:val="0"/>
          <w:bCs w:val="0"/>
        </w:rPr>
        <w:t>.</w:t>
      </w:r>
    </w:p>
    <w:p w14:paraId="37D676AE" w14:textId="48E115BF" w:rsidR="00BC23B1" w:rsidRPr="00973BF5" w:rsidRDefault="006C5016" w:rsidP="00973BF5">
      <w:pPr>
        <w:pStyle w:val="NormalWeb"/>
        <w:spacing w:beforeAutospacing="0" w:afterAutospacing="0" w:line="276" w:lineRule="auto"/>
        <w:rPr>
          <w:rFonts w:ascii="Rockwell" w:hAnsi="Rockwell"/>
          <w:lang w:val="id-ID"/>
        </w:rPr>
      </w:pPr>
      <w:r w:rsidRPr="006C5016">
        <w:rPr>
          <w:rFonts w:ascii="Rockwell" w:eastAsia="Times New Roman" w:hAnsi="Rockwell" w:cs="Arial"/>
          <w:b/>
          <w:bCs/>
          <w:color w:val="0A0A0A"/>
          <w:lang w:eastAsia="en-ID"/>
        </w:rPr>
        <w:t xml:space="preserve">Kepala Sekolah SDN </w:t>
      </w:r>
      <w:r w:rsidR="0059495E">
        <w:rPr>
          <w:rFonts w:ascii="Rockwell" w:eastAsia="Times New Roman" w:hAnsi="Rockwell" w:cs="Arial"/>
          <w:b/>
          <w:bCs/>
          <w:color w:val="0A0A0A"/>
          <w:lang w:eastAsia="en-ID"/>
        </w:rPr>
        <w:t>Bojongwaru</w:t>
      </w:r>
    </w:p>
    <w:p w14:paraId="196B0398" w14:textId="6099EF61" w:rsidR="00D71D42" w:rsidRPr="00973BF5" w:rsidRDefault="00717FCA" w:rsidP="00973BF5">
      <w:pPr>
        <w:pStyle w:val="NormalWeb"/>
        <w:spacing w:beforeAutospacing="0" w:afterAutospacing="0" w:line="276" w:lineRule="auto"/>
        <w:rPr>
          <w:rStyle w:val="Strong"/>
          <w:rFonts w:ascii="Rockwell" w:hAnsi="Rockwell"/>
          <w:b w:val="0"/>
          <w:bCs w:val="0"/>
        </w:rPr>
      </w:pPr>
      <w:r>
        <w:rPr>
          <w:rStyle w:val="Strong"/>
          <w:rFonts w:ascii="Rockwell" w:hAnsi="Rockwell"/>
          <w:b w:val="0"/>
          <w:bCs w:val="0"/>
        </w:rPr>
        <w:t>d</w:t>
      </w:r>
      <w:r w:rsidR="00D71D42" w:rsidRPr="00973BF5">
        <w:rPr>
          <w:rStyle w:val="Strong"/>
          <w:rFonts w:ascii="Rockwell" w:hAnsi="Rockwell"/>
          <w:b w:val="0"/>
          <w:bCs w:val="0"/>
        </w:rPr>
        <w:t>i tempat</w:t>
      </w:r>
    </w:p>
    <w:p w14:paraId="397591C5" w14:textId="77777777" w:rsidR="00D71D42" w:rsidRPr="00973BF5" w:rsidRDefault="00D71D42" w:rsidP="00973BF5">
      <w:pPr>
        <w:pStyle w:val="NormalWeb"/>
        <w:spacing w:line="276" w:lineRule="auto"/>
        <w:rPr>
          <w:rStyle w:val="Strong"/>
          <w:rFonts w:ascii="Rockwell" w:hAnsi="Rockwell"/>
          <w:b w:val="0"/>
          <w:bCs w:val="0"/>
        </w:rPr>
      </w:pPr>
      <w:r w:rsidRPr="00973BF5">
        <w:rPr>
          <w:rStyle w:val="Strong"/>
          <w:rFonts w:ascii="Rockwell" w:hAnsi="Rockwell"/>
          <w:b w:val="0"/>
          <w:bCs w:val="0"/>
        </w:rPr>
        <w:t>Dengan hormat,</w:t>
      </w:r>
    </w:p>
    <w:p w14:paraId="13B149E3" w14:textId="331784D0" w:rsidR="00B25B29" w:rsidRDefault="003213A2" w:rsidP="00973BF5">
      <w:pPr>
        <w:pStyle w:val="NormalWeb"/>
        <w:spacing w:beforeAutospacing="0" w:afterAutospacing="0" w:line="276" w:lineRule="auto"/>
        <w:jc w:val="both"/>
        <w:rPr>
          <w:rFonts w:ascii="Rockwell" w:eastAsia="Rockwell" w:hAnsi="Rockwell" w:cs="Rockwell"/>
        </w:rPr>
      </w:pPr>
      <w:r w:rsidRPr="003213A2">
        <w:rPr>
          <w:rFonts w:ascii="Rockwell" w:eastAsia="Rockwell" w:hAnsi="Rockwell" w:cs="Rockwell"/>
        </w:rPr>
        <w:t>Sehubungan dengan pelaksanaan kegiatan akademik pada Program Studi Magister Pedagogi Universitas Nusaputra, kami bermaksud memohon izin bagi mahasiswa kami yang juga merupakan guru di sekolah yang Bapak/Ibu pimpin:</w:t>
      </w:r>
    </w:p>
    <w:p w14:paraId="6F6F9D6D" w14:textId="2E0FA5CD" w:rsidR="00FA2D07" w:rsidRPr="00973BF5" w:rsidRDefault="003213A2" w:rsidP="00B25B29">
      <w:pPr>
        <w:pStyle w:val="NormalWeb"/>
        <w:spacing w:beforeAutospacing="0" w:afterAutospacing="0" w:line="276" w:lineRule="auto"/>
        <w:ind w:left="720"/>
        <w:jc w:val="both"/>
        <w:rPr>
          <w:rFonts w:ascii="Rockwell" w:hAnsi="Rockwell"/>
        </w:rPr>
      </w:pPr>
      <w:r>
        <w:rPr>
          <w:rFonts w:ascii="Rockwell" w:hAnsi="Rockwell"/>
        </w:rPr>
        <w:t>Nama</w:t>
      </w:r>
      <w:r>
        <w:rPr>
          <w:rFonts w:ascii="Rockwell" w:hAnsi="Rockwell"/>
        </w:rPr>
        <w:tab/>
      </w:r>
      <w:r>
        <w:rPr>
          <w:rFonts w:ascii="Rockwell" w:hAnsi="Rockwell"/>
        </w:rPr>
        <w:tab/>
      </w:r>
      <w:r w:rsidR="00FA2D07" w:rsidRPr="00973BF5">
        <w:rPr>
          <w:rFonts w:ascii="Rockwell" w:hAnsi="Rockwell"/>
        </w:rPr>
        <w:tab/>
        <w:t xml:space="preserve">: </w:t>
      </w:r>
      <w:r w:rsidR="00FC5AD7">
        <w:rPr>
          <w:rFonts w:ascii="Rockwell" w:hAnsi="Rockwell"/>
        </w:rPr>
        <w:t>Sawaan Lisa Ilina</w:t>
      </w:r>
    </w:p>
    <w:p w14:paraId="54D4F4A2" w14:textId="43732894" w:rsidR="00FA2D07" w:rsidRPr="00973BF5" w:rsidRDefault="003213A2" w:rsidP="00B25B29">
      <w:pPr>
        <w:pStyle w:val="NormalWeb"/>
        <w:spacing w:beforeAutospacing="0" w:afterAutospacing="0" w:line="276" w:lineRule="auto"/>
        <w:ind w:left="720"/>
        <w:jc w:val="both"/>
        <w:rPr>
          <w:rFonts w:ascii="Rockwell" w:hAnsi="Rockwell"/>
        </w:rPr>
      </w:pPr>
      <w:r>
        <w:rPr>
          <w:rFonts w:ascii="Rockwell" w:hAnsi="Rockwell"/>
        </w:rPr>
        <w:t>NIM</w:t>
      </w:r>
      <w:r>
        <w:rPr>
          <w:rFonts w:ascii="Rockwell" w:hAnsi="Rockwell"/>
        </w:rPr>
        <w:tab/>
      </w:r>
      <w:r w:rsidR="00FA2D07" w:rsidRPr="00973BF5">
        <w:rPr>
          <w:rFonts w:ascii="Rockwell" w:hAnsi="Rockwell"/>
        </w:rPr>
        <w:tab/>
      </w:r>
      <w:r w:rsidR="00B866EC">
        <w:rPr>
          <w:rFonts w:ascii="Rockwell" w:hAnsi="Rockwell"/>
        </w:rPr>
        <w:tab/>
      </w:r>
      <w:r w:rsidR="00FA2D07" w:rsidRPr="00973BF5">
        <w:rPr>
          <w:rFonts w:ascii="Rockwell" w:hAnsi="Rockwell"/>
        </w:rPr>
        <w:t xml:space="preserve">: </w:t>
      </w:r>
      <w:r w:rsidR="006C5016" w:rsidRPr="006C5016">
        <w:rPr>
          <w:rFonts w:ascii="Rockwell" w:eastAsia="Times New Roman" w:hAnsi="Rockwell" w:cs="Arial"/>
          <w:color w:val="0A0A0A"/>
          <w:lang w:eastAsia="en-ID"/>
        </w:rPr>
        <w:t>2025014002</w:t>
      </w:r>
      <w:r w:rsidR="00FC5AD7">
        <w:rPr>
          <w:rFonts w:ascii="Rockwell" w:eastAsia="Times New Roman" w:hAnsi="Rockwell" w:cs="Arial"/>
          <w:color w:val="0A0A0A"/>
          <w:lang w:eastAsia="en-ID"/>
        </w:rPr>
        <w:t>7</w:t>
      </w:r>
    </w:p>
    <w:p w14:paraId="41169B32" w14:textId="75D91070" w:rsidR="00DD459C" w:rsidRDefault="003213A2" w:rsidP="00B25B29">
      <w:pPr>
        <w:pStyle w:val="NormalWeb"/>
        <w:spacing w:beforeAutospacing="0" w:afterAutospacing="0" w:line="276" w:lineRule="auto"/>
        <w:ind w:left="720"/>
        <w:jc w:val="both"/>
      </w:pPr>
      <w:r>
        <w:rPr>
          <w:rFonts w:ascii="Rockwell" w:hAnsi="Rockwell"/>
        </w:rPr>
        <w:t>Program Studi</w:t>
      </w:r>
      <w:r w:rsidR="00B866EC">
        <w:rPr>
          <w:rFonts w:ascii="Rockwell" w:hAnsi="Rockwell"/>
        </w:rPr>
        <w:tab/>
      </w:r>
      <w:r w:rsidR="00FA2D07" w:rsidRPr="00973BF5">
        <w:rPr>
          <w:rFonts w:ascii="Rockwell" w:hAnsi="Rockwell"/>
        </w:rPr>
        <w:t xml:space="preserve">: </w:t>
      </w:r>
      <w:r>
        <w:rPr>
          <w:rFonts w:ascii="Rockwell" w:hAnsi="Rockwell"/>
        </w:rPr>
        <w:t>Magister Pedagogi</w:t>
      </w:r>
    </w:p>
    <w:p w14:paraId="325B58B4" w14:textId="03F7AC7A" w:rsidR="00493ABE" w:rsidRDefault="00493ABE" w:rsidP="00973BF5">
      <w:pPr>
        <w:pStyle w:val="NormalWeb"/>
        <w:jc w:val="both"/>
        <w:rPr>
          <w:rFonts w:ascii="Rockwell" w:eastAsia="Times New Roman" w:hAnsi="Rockwell" w:cs="Arial"/>
          <w:color w:val="0A0A0A"/>
          <w:lang w:eastAsia="en-ID"/>
        </w:rPr>
      </w:pPr>
      <w:r w:rsidRPr="00141B3C">
        <w:rPr>
          <w:rFonts w:ascii="Rockwell" w:eastAsia="Times New Roman" w:hAnsi="Rockwell" w:cs="Arial"/>
          <w:color w:val="0A0A0A"/>
          <w:lang w:eastAsia="en-ID"/>
        </w:rPr>
        <w:t>Mahasiswa tersebut di atas merupakan salah satu delegasi resmi dari Universitas Nusa</w:t>
      </w:r>
      <w:r w:rsidR="003D78F8">
        <w:rPr>
          <w:rFonts w:ascii="Rockwell" w:eastAsia="Times New Roman" w:hAnsi="Rockwell" w:cs="Arial"/>
          <w:color w:val="0A0A0A"/>
          <w:lang w:eastAsia="en-ID"/>
        </w:rPr>
        <w:t xml:space="preserve"> P</w:t>
      </w:r>
      <w:r w:rsidRPr="00141B3C">
        <w:rPr>
          <w:rFonts w:ascii="Rockwell" w:eastAsia="Times New Roman" w:hAnsi="Rockwell" w:cs="Arial"/>
          <w:color w:val="0A0A0A"/>
          <w:lang w:eastAsia="en-ID"/>
        </w:rPr>
        <w:t>utra yang telah terpilih menjadi </w:t>
      </w:r>
      <w:r w:rsidRPr="00AD38F4">
        <w:rPr>
          <w:rFonts w:ascii="Rockwell" w:eastAsia="Times New Roman" w:hAnsi="Rockwell" w:cs="Arial"/>
          <w:color w:val="0A0A0A"/>
          <w:lang w:eastAsia="en-ID"/>
        </w:rPr>
        <w:t>Presenter</w:t>
      </w:r>
      <w:r w:rsidRPr="00141B3C">
        <w:rPr>
          <w:rFonts w:ascii="Rockwell" w:eastAsia="Times New Roman" w:hAnsi="Rockwell" w:cs="Arial"/>
          <w:color w:val="0A0A0A"/>
          <w:lang w:eastAsia="en-ID"/>
        </w:rPr>
        <w:t> dalam kegiatan seminar internasional:</w:t>
      </w:r>
    </w:p>
    <w:p w14:paraId="19AFFB34" w14:textId="6FE1EDAC" w:rsidR="00493ABE" w:rsidRPr="00973BF5" w:rsidRDefault="00493ABE" w:rsidP="005345C3">
      <w:pPr>
        <w:pStyle w:val="NormalWeb"/>
        <w:spacing w:beforeAutospacing="0" w:afterAutospacing="0"/>
        <w:ind w:left="2880" w:hanging="2160"/>
        <w:jc w:val="both"/>
        <w:rPr>
          <w:rFonts w:ascii="Rockwell" w:hAnsi="Rockwell"/>
        </w:rPr>
      </w:pPr>
      <w:r>
        <w:rPr>
          <w:rFonts w:ascii="Rockwell" w:hAnsi="Rockwell"/>
        </w:rPr>
        <w:t>Nama</w:t>
      </w:r>
      <w:r w:rsidR="00720C43">
        <w:rPr>
          <w:rFonts w:ascii="Rockwell" w:hAnsi="Rockwell"/>
        </w:rPr>
        <w:t xml:space="preserve"> Kegiatan</w:t>
      </w:r>
      <w:r>
        <w:rPr>
          <w:rFonts w:ascii="Rockwell" w:hAnsi="Rockwell"/>
        </w:rPr>
        <w:tab/>
      </w:r>
      <w:r w:rsidRPr="00973BF5">
        <w:rPr>
          <w:rFonts w:ascii="Rockwell" w:hAnsi="Rockwell"/>
        </w:rPr>
        <w:t xml:space="preserve">: </w:t>
      </w:r>
      <w:r w:rsidRPr="00493ABE">
        <w:rPr>
          <w:rFonts w:ascii="Rockwell" w:hAnsi="Rockwell"/>
        </w:rPr>
        <w:t>International seminar “</w:t>
      </w:r>
      <w:r w:rsidRPr="001F4CD6">
        <w:rPr>
          <w:rFonts w:ascii="Rockwell" w:hAnsi="Rockwell"/>
          <w:i/>
          <w:iCs/>
        </w:rPr>
        <w:t xml:space="preserve">Nutral Conference in Applied  Science and Digital Technology </w:t>
      </w:r>
      <w:r w:rsidRPr="00493ABE">
        <w:rPr>
          <w:rFonts w:ascii="Rockwell" w:hAnsi="Rockwell"/>
        </w:rPr>
        <w:t>(ASDiTech)”</w:t>
      </w:r>
    </w:p>
    <w:p w14:paraId="58CFDFEA" w14:textId="1264EB9F" w:rsidR="00493ABE" w:rsidRDefault="006312F1" w:rsidP="005345C3">
      <w:pPr>
        <w:pStyle w:val="NormalWeb"/>
        <w:spacing w:beforeAutospacing="0" w:afterAutospacing="0" w:line="276" w:lineRule="auto"/>
        <w:ind w:left="709"/>
        <w:jc w:val="both"/>
      </w:pPr>
      <w:r>
        <w:rPr>
          <w:rFonts w:ascii="Rockwell" w:hAnsi="Rockwell"/>
        </w:rPr>
        <w:t>Hari/Tanggal</w:t>
      </w:r>
      <w:r w:rsidR="00493ABE">
        <w:rPr>
          <w:rFonts w:ascii="Rockwell" w:hAnsi="Rockwell"/>
        </w:rPr>
        <w:tab/>
      </w:r>
      <w:r w:rsidR="00493ABE" w:rsidRPr="00973BF5">
        <w:rPr>
          <w:rFonts w:ascii="Rockwell" w:hAnsi="Rockwell"/>
        </w:rPr>
        <w:t xml:space="preserve">: </w:t>
      </w:r>
      <w:r>
        <w:rPr>
          <w:rFonts w:ascii="Rockwell" w:hAnsi="Rockwell"/>
        </w:rPr>
        <w:t>Selasa sd Senin, 5 Mei sd 11 Mei 2026</w:t>
      </w:r>
    </w:p>
    <w:p w14:paraId="39CDF6EA" w14:textId="46F481F7" w:rsidR="00493ABE" w:rsidRPr="00973BF5" w:rsidRDefault="009B271E" w:rsidP="005345C3">
      <w:pPr>
        <w:pStyle w:val="NormalWeb"/>
        <w:spacing w:beforeAutospacing="0" w:afterAutospacing="0" w:line="276" w:lineRule="auto"/>
        <w:ind w:left="709"/>
        <w:jc w:val="both"/>
        <w:rPr>
          <w:rFonts w:ascii="Rockwell" w:hAnsi="Rockwell"/>
        </w:rPr>
      </w:pPr>
      <w:r>
        <w:rPr>
          <w:rFonts w:ascii="Rockwell" w:hAnsi="Rockwell"/>
        </w:rPr>
        <w:t>Tempat</w:t>
      </w:r>
      <w:r w:rsidR="00493ABE" w:rsidRPr="00973BF5">
        <w:rPr>
          <w:rFonts w:ascii="Rockwell" w:hAnsi="Rockwell"/>
        </w:rPr>
        <w:tab/>
      </w:r>
      <w:r w:rsidR="00493ABE" w:rsidRPr="00973BF5">
        <w:rPr>
          <w:rFonts w:ascii="Rockwell" w:hAnsi="Rockwell"/>
        </w:rPr>
        <w:tab/>
        <w:t xml:space="preserve">: </w:t>
      </w:r>
      <w:r>
        <w:rPr>
          <w:rFonts w:ascii="Rockwell" w:hAnsi="Rockwell"/>
        </w:rPr>
        <w:t>Denpasar, Bali</w:t>
      </w:r>
    </w:p>
    <w:p w14:paraId="43C0047A" w14:textId="7E1FF24F" w:rsidR="00D25A65" w:rsidRDefault="00D25A65" w:rsidP="00973BF5">
      <w:pPr>
        <w:pStyle w:val="NormalWeb"/>
        <w:jc w:val="both"/>
        <w:rPr>
          <w:rFonts w:ascii="Rockwell" w:eastAsia="Times New Roman" w:hAnsi="Rockwell" w:cs="Arial"/>
          <w:color w:val="0A0A0A"/>
          <w:lang w:eastAsia="en-ID"/>
        </w:rPr>
      </w:pPr>
      <w:r w:rsidRPr="00D25A65">
        <w:rPr>
          <w:rFonts w:ascii="Rockwell" w:eastAsia="Times New Roman" w:hAnsi="Rockwell" w:cs="Arial"/>
          <w:color w:val="0A0A0A"/>
          <w:lang w:eastAsia="en-ID"/>
        </w:rPr>
        <w:t>Sehubungan dengan pentingnya kegiatan tersebut bagi pengembangan akademik, kami memohon kiranya Bapak/Ibu dapat memberikan izin untuk mengikuti seluruh rangkaian kegiatan sesuai jadwal yang telah ditentukan.</w:t>
      </w:r>
    </w:p>
    <w:p w14:paraId="332957DC" w14:textId="3867176E" w:rsidR="00880B8F" w:rsidRPr="00973BF5" w:rsidRDefault="000C4B56" w:rsidP="00973BF5">
      <w:pPr>
        <w:pStyle w:val="NormalWeb"/>
        <w:jc w:val="both"/>
        <w:rPr>
          <w:rFonts w:ascii="Rockwell" w:hAnsi="Rockwell"/>
        </w:rPr>
      </w:pPr>
      <w:r w:rsidRPr="00973BF5">
        <w:rPr>
          <w:rFonts w:ascii="Rockwell" w:hAnsi="Rockwell"/>
        </w:rPr>
        <w:t xml:space="preserve">Demikian </w:t>
      </w:r>
      <w:r w:rsidR="005578F2">
        <w:rPr>
          <w:rFonts w:ascii="Rockwell" w:hAnsi="Rockwell"/>
        </w:rPr>
        <w:t>permohonan</w:t>
      </w:r>
      <w:r w:rsidRPr="00973BF5">
        <w:rPr>
          <w:rFonts w:ascii="Rockwell" w:hAnsi="Rockwell"/>
        </w:rPr>
        <w:t xml:space="preserve"> ini kami sampaikan. Atas perhatian dan kesediaan Bapak/Ibu, kami ucapkan terima kasih.</w:t>
      </w:r>
    </w:p>
    <w:p w14:paraId="541C6F92" w14:textId="34870105" w:rsidR="00880B8F" w:rsidRPr="00973BF5" w:rsidRDefault="00F45357" w:rsidP="00535E23">
      <w:pPr>
        <w:pStyle w:val="NormalWeb"/>
        <w:spacing w:beforeAutospacing="0" w:afterAutospacing="0" w:line="276" w:lineRule="auto"/>
        <w:ind w:left="4678"/>
        <w:rPr>
          <w:rStyle w:val="Strong"/>
          <w:rFonts w:ascii="Rockwell" w:hAnsi="Rockwell"/>
          <w:b w:val="0"/>
          <w:bCs w:val="0"/>
        </w:rPr>
      </w:pPr>
      <w:r w:rsidRPr="006C6812">
        <w:rPr>
          <w:rFonts w:ascii="Rockwell" w:hAnsi="Rockwell"/>
          <w:noProof/>
        </w:rPr>
        <w:drawing>
          <wp:anchor distT="0" distB="0" distL="0" distR="0" simplePos="0" relativeHeight="251678720" behindDoc="1" locked="0" layoutInCell="1" hidden="0" allowOverlap="1" wp14:anchorId="6035A535" wp14:editId="7931B612">
            <wp:simplePos x="0" y="0"/>
            <wp:positionH relativeFrom="margin">
              <wp:posOffset>3430003</wp:posOffset>
            </wp:positionH>
            <wp:positionV relativeFrom="paragraph">
              <wp:posOffset>61839</wp:posOffset>
            </wp:positionV>
            <wp:extent cx="1702686" cy="1339702"/>
            <wp:effectExtent l="0" t="0" r="0" b="0"/>
            <wp:wrapNone/>
            <wp:docPr id="13774925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2686" cy="1339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C0E">
        <w:rPr>
          <w:rStyle w:val="Strong"/>
          <w:rFonts w:ascii="Rockwell" w:hAnsi="Rockwell"/>
          <w:b w:val="0"/>
          <w:bCs w:val="0"/>
        </w:rPr>
        <w:t>Mengetahui</w:t>
      </w:r>
      <w:r w:rsidR="00541B1A">
        <w:rPr>
          <w:rStyle w:val="Strong"/>
          <w:rFonts w:ascii="Rockwell" w:hAnsi="Rockwell"/>
          <w:b w:val="0"/>
          <w:bCs w:val="0"/>
        </w:rPr>
        <w:t>,</w:t>
      </w:r>
    </w:p>
    <w:p w14:paraId="60379E38" w14:textId="1A31A4E9" w:rsidR="005721B7" w:rsidRPr="006C6812" w:rsidRDefault="00F45357" w:rsidP="00535E23">
      <w:pPr>
        <w:pStyle w:val="NormalWeb"/>
        <w:spacing w:beforeAutospacing="0" w:afterAutospacing="0" w:line="276" w:lineRule="auto"/>
        <w:ind w:left="4678"/>
        <w:rPr>
          <w:rStyle w:val="Strong"/>
          <w:rFonts w:ascii="Rockwell" w:hAnsi="Rockwell"/>
        </w:rPr>
      </w:pPr>
      <w:r w:rsidRPr="006C6812">
        <w:rPr>
          <w:rFonts w:ascii="Rockwell" w:hAnsi="Rockwell"/>
          <w:noProof/>
        </w:rPr>
        <w:drawing>
          <wp:anchor distT="0" distB="0" distL="114300" distR="114300" simplePos="0" relativeHeight="251679744" behindDoc="1" locked="0" layoutInCell="1" allowOverlap="1" wp14:anchorId="48BB0A5D" wp14:editId="1FF7D86B">
            <wp:simplePos x="0" y="0"/>
            <wp:positionH relativeFrom="column">
              <wp:posOffset>3008363</wp:posOffset>
            </wp:positionH>
            <wp:positionV relativeFrom="paragraph">
              <wp:posOffset>47234</wp:posOffset>
            </wp:positionV>
            <wp:extent cx="1100455" cy="919480"/>
            <wp:effectExtent l="0" t="0" r="0" b="0"/>
            <wp:wrapNone/>
            <wp:docPr id="90744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7" b="11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45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1B7" w:rsidRPr="006C6812">
        <w:rPr>
          <w:rStyle w:val="Strong"/>
          <w:rFonts w:ascii="Rockwell" w:hAnsi="Rockwell"/>
        </w:rPr>
        <w:t>Ketua Program Studi Magister Pedagogi</w:t>
      </w:r>
    </w:p>
    <w:p w14:paraId="18F3F25B" w14:textId="77777777" w:rsidR="005721B7" w:rsidRPr="00FE498E" w:rsidRDefault="005721B7" w:rsidP="00535E23">
      <w:pPr>
        <w:pStyle w:val="NormalWeb"/>
        <w:spacing w:beforeAutospacing="0" w:afterAutospacing="0" w:line="276" w:lineRule="auto"/>
        <w:ind w:left="4678"/>
        <w:rPr>
          <w:rStyle w:val="Strong"/>
          <w:rFonts w:ascii="Rockwell" w:hAnsi="Rockwell"/>
          <w:b w:val="0"/>
          <w:bCs w:val="0"/>
        </w:rPr>
      </w:pPr>
    </w:p>
    <w:p w14:paraId="61A55D15" w14:textId="77777777" w:rsidR="005721B7" w:rsidRPr="00FE498E" w:rsidRDefault="005721B7" w:rsidP="00535E23">
      <w:pPr>
        <w:pStyle w:val="NormalWeb"/>
        <w:spacing w:beforeAutospacing="0" w:afterAutospacing="0" w:line="276" w:lineRule="auto"/>
        <w:ind w:left="4678"/>
        <w:rPr>
          <w:rStyle w:val="Strong"/>
          <w:rFonts w:ascii="Rockwell" w:hAnsi="Rockwell"/>
          <w:b w:val="0"/>
          <w:bCs w:val="0"/>
        </w:rPr>
      </w:pPr>
    </w:p>
    <w:p w14:paraId="1FF0C82C" w14:textId="77777777" w:rsidR="005721B7" w:rsidRPr="00FE498E" w:rsidRDefault="005721B7" w:rsidP="005721B7">
      <w:pPr>
        <w:pStyle w:val="NormalWeb"/>
        <w:spacing w:beforeAutospacing="0" w:afterAutospacing="0" w:line="276" w:lineRule="auto"/>
        <w:jc w:val="right"/>
        <w:rPr>
          <w:rStyle w:val="Strong"/>
          <w:rFonts w:ascii="Rockwell" w:hAnsi="Rockwell"/>
          <w:b w:val="0"/>
          <w:bCs w:val="0"/>
        </w:rPr>
      </w:pPr>
    </w:p>
    <w:p w14:paraId="733BF5C8" w14:textId="77777777" w:rsidR="005721B7" w:rsidRPr="00FE498E" w:rsidRDefault="005721B7" w:rsidP="00535E23">
      <w:pPr>
        <w:pStyle w:val="NormalWeb"/>
        <w:spacing w:beforeAutospacing="0" w:afterAutospacing="0" w:line="276" w:lineRule="auto"/>
        <w:ind w:left="5040" w:hanging="1496"/>
        <w:jc w:val="center"/>
        <w:rPr>
          <w:rStyle w:val="Strong"/>
          <w:rFonts w:ascii="Rockwell" w:hAnsi="Rockwell"/>
          <w:b w:val="0"/>
          <w:bCs w:val="0"/>
        </w:rPr>
      </w:pPr>
      <w:r w:rsidRPr="00FE498E">
        <w:rPr>
          <w:rFonts w:ascii="Rockwell" w:eastAsia="Rockwell" w:hAnsi="Rockwell" w:cs="Rockwell"/>
          <w:b/>
          <w:bCs/>
          <w:u w:val="single"/>
        </w:rPr>
        <w:t>Dr. Dyah Lyesmaya, S.S., M.Pd</w:t>
      </w:r>
    </w:p>
    <w:p w14:paraId="5E50E387" w14:textId="77777777" w:rsidR="005721B7" w:rsidRPr="00FE498E" w:rsidRDefault="005721B7" w:rsidP="00535E23">
      <w:pPr>
        <w:pStyle w:val="NormalWeb"/>
        <w:spacing w:beforeAutospacing="0" w:afterAutospacing="0" w:line="276" w:lineRule="auto"/>
        <w:ind w:left="2268" w:hanging="1496"/>
        <w:jc w:val="center"/>
        <w:rPr>
          <w:rStyle w:val="Strong"/>
          <w:rFonts w:ascii="Rockwell" w:hAnsi="Rockwell"/>
          <w:b w:val="0"/>
          <w:bCs w:val="0"/>
        </w:rPr>
      </w:pPr>
      <w:r w:rsidRPr="00FE498E">
        <w:rPr>
          <w:rStyle w:val="Strong"/>
          <w:rFonts w:ascii="Rockwell" w:hAnsi="Rockwell"/>
          <w:b w:val="0"/>
          <w:bCs w:val="0"/>
        </w:rPr>
        <w:t xml:space="preserve">            </w:t>
      </w:r>
      <w:r>
        <w:rPr>
          <w:rStyle w:val="Strong"/>
          <w:rFonts w:ascii="Rockwell" w:hAnsi="Rockwell"/>
          <w:b w:val="0"/>
          <w:bCs w:val="0"/>
        </w:rPr>
        <w:t xml:space="preserve">        </w:t>
      </w:r>
      <w:r w:rsidRPr="00FE498E">
        <w:rPr>
          <w:rStyle w:val="Strong"/>
          <w:rFonts w:ascii="Rockwell" w:hAnsi="Rockwell"/>
          <w:b w:val="0"/>
          <w:bCs w:val="0"/>
        </w:rPr>
        <w:t>N</w:t>
      </w:r>
      <w:r>
        <w:rPr>
          <w:rStyle w:val="Strong"/>
          <w:rFonts w:ascii="Rockwell" w:hAnsi="Rockwell"/>
          <w:b w:val="0"/>
          <w:bCs w:val="0"/>
        </w:rPr>
        <w:t>IDN</w:t>
      </w:r>
      <w:r w:rsidRPr="00FE498E">
        <w:rPr>
          <w:rStyle w:val="Strong"/>
          <w:rFonts w:ascii="Rockwell" w:hAnsi="Rockwell"/>
          <w:b w:val="0"/>
          <w:bCs w:val="0"/>
        </w:rPr>
        <w:t xml:space="preserve">. </w:t>
      </w:r>
      <w:r w:rsidRPr="0023768F">
        <w:rPr>
          <w:rFonts w:ascii="Rockwell" w:hAnsi="Rockwell"/>
        </w:rPr>
        <w:t>0427118201</w:t>
      </w:r>
    </w:p>
    <w:sectPr w:rsidR="005721B7" w:rsidRPr="00FE498E" w:rsidSect="00421E7A">
      <w:headerReference w:type="default" r:id="rId10"/>
      <w:footerReference w:type="default" r:id="rId11"/>
      <w:pgSz w:w="11906" w:h="16838" w:code="9"/>
      <w:pgMar w:top="0" w:right="1195" w:bottom="1260" w:left="1140" w:header="288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964C5" w14:textId="77777777" w:rsidR="005C12D5" w:rsidRDefault="005C12D5">
      <w:pPr>
        <w:spacing w:line="240" w:lineRule="auto"/>
      </w:pPr>
      <w:r>
        <w:separator/>
      </w:r>
    </w:p>
  </w:endnote>
  <w:endnote w:type="continuationSeparator" w:id="0">
    <w:p w14:paraId="0353E37B" w14:textId="77777777" w:rsidR="005C12D5" w:rsidRDefault="005C12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BA26" w14:textId="05B2B1FC" w:rsidR="00421E7A" w:rsidRDefault="00421E7A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362B69D" wp14:editId="3714ABC5">
          <wp:simplePos x="0" y="0"/>
          <wp:positionH relativeFrom="margin">
            <wp:align>center</wp:align>
          </wp:positionH>
          <wp:positionV relativeFrom="paragraph">
            <wp:posOffset>-344031</wp:posOffset>
          </wp:positionV>
          <wp:extent cx="7560310" cy="1017905"/>
          <wp:effectExtent l="0" t="0" r="2540" b="0"/>
          <wp:wrapNone/>
          <wp:docPr id="913188896" name="Picture 913188896" descr="I:\7. SURAT-DOKUMEN\KOP\KOP BARU\bawa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248612" name="Picture 1963248612" descr="I:\7. SURAT-DOKUMEN\KOP\KOP BARU\bawa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310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8F644" w14:textId="77777777" w:rsidR="005C12D5" w:rsidRDefault="005C12D5">
      <w:pPr>
        <w:spacing w:after="0"/>
      </w:pPr>
      <w:r>
        <w:separator/>
      </w:r>
    </w:p>
  </w:footnote>
  <w:footnote w:type="continuationSeparator" w:id="0">
    <w:p w14:paraId="07393E77" w14:textId="77777777" w:rsidR="005C12D5" w:rsidRDefault="005C12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C55D" w14:textId="77777777" w:rsidR="00421E7A" w:rsidRDefault="00421E7A" w:rsidP="00421E7A">
    <w:pPr>
      <w:pStyle w:val="Header"/>
    </w:pPr>
    <w:bookmarkStart w:id="0" w:name="_Hlk226627793"/>
    <w:bookmarkStart w:id="1" w:name="_Hlk226627794"/>
    <w:r>
      <w:rPr>
        <w:noProof/>
      </w:rPr>
      <w:drawing>
        <wp:anchor distT="0" distB="0" distL="114300" distR="114300" simplePos="0" relativeHeight="251661312" behindDoc="0" locked="0" layoutInCell="1" allowOverlap="1" wp14:anchorId="45B9538D" wp14:editId="37DD083A">
          <wp:simplePos x="0" y="0"/>
          <wp:positionH relativeFrom="margin">
            <wp:align>center</wp:align>
          </wp:positionH>
          <wp:positionV relativeFrom="margin">
            <wp:posOffset>-1578610</wp:posOffset>
          </wp:positionV>
          <wp:extent cx="1015365" cy="1007745"/>
          <wp:effectExtent l="0" t="0" r="0" b="1905"/>
          <wp:wrapNone/>
          <wp:docPr id="974287668" name="Picture 9742876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4585862" name="Picture 134458586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5365" cy="1007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D304FE9" w14:textId="77777777" w:rsidR="00421E7A" w:rsidRDefault="00421E7A" w:rsidP="00421E7A">
    <w:pPr>
      <w:pStyle w:val="Header"/>
    </w:pPr>
  </w:p>
  <w:p w14:paraId="0176704B" w14:textId="77777777" w:rsidR="00421E7A" w:rsidRDefault="00421E7A" w:rsidP="00421E7A">
    <w:pPr>
      <w:pStyle w:val="Header"/>
    </w:pPr>
  </w:p>
  <w:p w14:paraId="37BEAE23" w14:textId="77777777" w:rsidR="00421E7A" w:rsidRDefault="00421E7A" w:rsidP="00421E7A">
    <w:pPr>
      <w:pStyle w:val="Header"/>
    </w:pPr>
  </w:p>
  <w:p w14:paraId="292B33BC" w14:textId="77777777" w:rsidR="00421E7A" w:rsidRDefault="00421E7A" w:rsidP="00421E7A">
    <w:pPr>
      <w:pStyle w:val="Header"/>
    </w:pPr>
  </w:p>
  <w:p w14:paraId="796C6904" w14:textId="77777777" w:rsidR="00421E7A" w:rsidRDefault="00421E7A" w:rsidP="00421E7A">
    <w:pPr>
      <w:pStyle w:val="Title"/>
      <w:pBdr>
        <w:bottom w:val="none" w:sz="0" w:space="4" w:color="4F81BD" w:themeColor="accent1"/>
      </w:pBdr>
      <w:jc w:val="center"/>
      <w:rPr>
        <w:rFonts w:ascii="Times New Roman" w:hAnsi="Times New Roman" w:cs="Times New Roman"/>
        <w:b/>
        <w:bCs/>
        <w:color w:val="4A442A" w:themeColor="background2" w:themeShade="40"/>
        <w:sz w:val="24"/>
        <w:szCs w:val="24"/>
      </w:rPr>
    </w:pPr>
  </w:p>
  <w:p w14:paraId="4F05C7B9" w14:textId="77777777" w:rsidR="00421E7A" w:rsidRDefault="00421E7A" w:rsidP="00421E7A">
    <w:pPr>
      <w:pStyle w:val="Title"/>
      <w:pBdr>
        <w:bottom w:val="none" w:sz="0" w:space="4" w:color="4F81BD" w:themeColor="accent1"/>
      </w:pBdr>
      <w:spacing w:after="0"/>
      <w:jc w:val="center"/>
      <w:rPr>
        <w:rFonts w:ascii="Times New Roman" w:hAnsi="Times New Roman" w:cs="Times New Roman"/>
        <w:b/>
        <w:bCs/>
        <w:color w:val="4A442A" w:themeColor="background2" w:themeShade="40"/>
        <w:sz w:val="24"/>
        <w:szCs w:val="24"/>
      </w:rPr>
    </w:pPr>
    <w:r>
      <w:rPr>
        <w:rFonts w:ascii="Times New Roman" w:hAnsi="Times New Roman" w:cs="Times New Roman"/>
        <w:b/>
        <w:bCs/>
        <w:color w:val="4A442A" w:themeColor="background2" w:themeShade="40"/>
        <w:sz w:val="24"/>
        <w:szCs w:val="24"/>
      </w:rPr>
      <w:t>PROGRAM STUDI MAGISTER PEDAGOGI</w:t>
    </w:r>
  </w:p>
  <w:p w14:paraId="2BCBD50E" w14:textId="77777777" w:rsidR="00421E7A" w:rsidRPr="00D47FEF" w:rsidRDefault="00421E7A" w:rsidP="00421E7A">
    <w:pPr>
      <w:spacing w:after="0"/>
      <w:jc w:val="center"/>
    </w:pPr>
    <w:r>
      <w:rPr>
        <w:rFonts w:ascii="Times New Roman" w:hAnsi="Times New Roman" w:cs="Times New Roman"/>
        <w:b/>
        <w:bCs/>
        <w:color w:val="4A442A" w:themeColor="background2" w:themeShade="40"/>
        <w:sz w:val="24"/>
        <w:szCs w:val="24"/>
      </w:rPr>
      <w:t>UNIVERSITAS NUSA PUTRA</w:t>
    </w:r>
    <w:bookmarkEnd w:id="0"/>
    <w:bookmarkEnd w:id="1"/>
  </w:p>
  <w:p w14:paraId="3235F90D" w14:textId="77777777" w:rsidR="00421E7A" w:rsidRDefault="00421E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96EE24"/>
    <w:multiLevelType w:val="singleLevel"/>
    <w:tmpl w:val="CB96EE2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CE87F7A"/>
    <w:multiLevelType w:val="singleLevel"/>
    <w:tmpl w:val="ECE87F7A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14025B6"/>
    <w:multiLevelType w:val="hybridMultilevel"/>
    <w:tmpl w:val="00B685C8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0C362B81"/>
    <w:multiLevelType w:val="hybridMultilevel"/>
    <w:tmpl w:val="9786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659CB"/>
    <w:multiLevelType w:val="hybridMultilevel"/>
    <w:tmpl w:val="19727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D2EA8"/>
    <w:multiLevelType w:val="hybridMultilevel"/>
    <w:tmpl w:val="F50C9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43605"/>
    <w:multiLevelType w:val="multilevel"/>
    <w:tmpl w:val="35A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55011"/>
    <w:multiLevelType w:val="hybridMultilevel"/>
    <w:tmpl w:val="AB628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0654F"/>
    <w:multiLevelType w:val="hybridMultilevel"/>
    <w:tmpl w:val="0AD62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3E4E74"/>
    <w:multiLevelType w:val="hybridMultilevel"/>
    <w:tmpl w:val="2626E9BA"/>
    <w:lvl w:ilvl="0" w:tplc="940AA69A">
      <w:numFmt w:val="bullet"/>
      <w:lvlText w:val="•"/>
      <w:lvlJc w:val="left"/>
      <w:pPr>
        <w:ind w:left="1080" w:hanging="72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158BB"/>
    <w:multiLevelType w:val="hybridMultilevel"/>
    <w:tmpl w:val="AF7E234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44E36B02"/>
    <w:multiLevelType w:val="hybridMultilevel"/>
    <w:tmpl w:val="FCC01F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2808D8"/>
    <w:multiLevelType w:val="hybridMultilevel"/>
    <w:tmpl w:val="E514F072"/>
    <w:lvl w:ilvl="0" w:tplc="940AA69A">
      <w:numFmt w:val="bullet"/>
      <w:lvlText w:val="•"/>
      <w:lvlJc w:val="left"/>
      <w:pPr>
        <w:ind w:left="1800" w:hanging="72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BA41A77"/>
    <w:multiLevelType w:val="hybridMultilevel"/>
    <w:tmpl w:val="C774684C"/>
    <w:lvl w:ilvl="0" w:tplc="FB0A5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7320EE"/>
    <w:multiLevelType w:val="hybridMultilevel"/>
    <w:tmpl w:val="BD3895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E5339"/>
    <w:multiLevelType w:val="hybridMultilevel"/>
    <w:tmpl w:val="0E1A43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53042"/>
    <w:multiLevelType w:val="hybridMultilevel"/>
    <w:tmpl w:val="02C6C2FE"/>
    <w:lvl w:ilvl="0" w:tplc="072EE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94063E"/>
    <w:multiLevelType w:val="hybridMultilevel"/>
    <w:tmpl w:val="82CC31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BB3932"/>
    <w:multiLevelType w:val="hybridMultilevel"/>
    <w:tmpl w:val="F63A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B24460"/>
    <w:multiLevelType w:val="hybridMultilevel"/>
    <w:tmpl w:val="AFE20AC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6" w15:restartNumberingAfterBreak="0">
    <w:nsid w:val="7A29445A"/>
    <w:multiLevelType w:val="hybridMultilevel"/>
    <w:tmpl w:val="CE680C1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1612736050">
    <w:abstractNumId w:val="7"/>
  </w:num>
  <w:num w:numId="2" w16cid:durableId="1604798246">
    <w:abstractNumId w:val="5"/>
  </w:num>
  <w:num w:numId="3" w16cid:durableId="740179931">
    <w:abstractNumId w:val="4"/>
  </w:num>
  <w:num w:numId="4" w16cid:durableId="1289118735">
    <w:abstractNumId w:val="6"/>
  </w:num>
  <w:num w:numId="5" w16cid:durableId="789973288">
    <w:abstractNumId w:val="3"/>
  </w:num>
  <w:num w:numId="6" w16cid:durableId="360014072">
    <w:abstractNumId w:val="2"/>
  </w:num>
  <w:num w:numId="7" w16cid:durableId="820734395">
    <w:abstractNumId w:val="1"/>
  </w:num>
  <w:num w:numId="8" w16cid:durableId="2140221999">
    <w:abstractNumId w:val="0"/>
  </w:num>
  <w:num w:numId="9" w16cid:durableId="1941718880">
    <w:abstractNumId w:val="24"/>
  </w:num>
  <w:num w:numId="10" w16cid:durableId="1444766197">
    <w:abstractNumId w:val="15"/>
  </w:num>
  <w:num w:numId="11" w16cid:durableId="267008318">
    <w:abstractNumId w:val="17"/>
  </w:num>
  <w:num w:numId="12" w16cid:durableId="606080559">
    <w:abstractNumId w:val="20"/>
  </w:num>
  <w:num w:numId="13" w16cid:durableId="1189682148">
    <w:abstractNumId w:val="23"/>
  </w:num>
  <w:num w:numId="14" w16cid:durableId="1585603643">
    <w:abstractNumId w:val="21"/>
  </w:num>
  <w:num w:numId="15" w16cid:durableId="1097672419">
    <w:abstractNumId w:val="19"/>
  </w:num>
  <w:num w:numId="16" w16cid:durableId="886648317">
    <w:abstractNumId w:val="22"/>
  </w:num>
  <w:num w:numId="17" w16cid:durableId="833960575">
    <w:abstractNumId w:val="18"/>
  </w:num>
  <w:num w:numId="18" w16cid:durableId="145896240">
    <w:abstractNumId w:val="14"/>
  </w:num>
  <w:num w:numId="19" w16cid:durableId="864708228">
    <w:abstractNumId w:val="12"/>
  </w:num>
  <w:num w:numId="20" w16cid:durableId="681665998">
    <w:abstractNumId w:val="25"/>
  </w:num>
  <w:num w:numId="21" w16cid:durableId="647781049">
    <w:abstractNumId w:val="13"/>
  </w:num>
  <w:num w:numId="22" w16cid:durableId="1286619112">
    <w:abstractNumId w:val="11"/>
  </w:num>
  <w:num w:numId="23" w16cid:durableId="1961493490">
    <w:abstractNumId w:val="8"/>
  </w:num>
  <w:num w:numId="24" w16cid:durableId="1873154176">
    <w:abstractNumId w:val="16"/>
  </w:num>
  <w:num w:numId="25" w16cid:durableId="1144856185">
    <w:abstractNumId w:val="9"/>
  </w:num>
  <w:num w:numId="26" w16cid:durableId="1426414530">
    <w:abstractNumId w:val="26"/>
  </w:num>
  <w:num w:numId="27" w16cid:durableId="14604154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8B7"/>
    <w:rsid w:val="00014BFE"/>
    <w:rsid w:val="00023146"/>
    <w:rsid w:val="00033FB5"/>
    <w:rsid w:val="00034616"/>
    <w:rsid w:val="00043205"/>
    <w:rsid w:val="00043C2D"/>
    <w:rsid w:val="00050FE1"/>
    <w:rsid w:val="000525CD"/>
    <w:rsid w:val="0006063C"/>
    <w:rsid w:val="00072D63"/>
    <w:rsid w:val="000730B2"/>
    <w:rsid w:val="000802DC"/>
    <w:rsid w:val="00087F69"/>
    <w:rsid w:val="000937D5"/>
    <w:rsid w:val="0009720F"/>
    <w:rsid w:val="000973B4"/>
    <w:rsid w:val="000A294C"/>
    <w:rsid w:val="000A2A02"/>
    <w:rsid w:val="000C035A"/>
    <w:rsid w:val="000C4047"/>
    <w:rsid w:val="000C4B56"/>
    <w:rsid w:val="000D63BF"/>
    <w:rsid w:val="000E43A5"/>
    <w:rsid w:val="000E5F46"/>
    <w:rsid w:val="000F2710"/>
    <w:rsid w:val="001013EB"/>
    <w:rsid w:val="001014E5"/>
    <w:rsid w:val="00117BC0"/>
    <w:rsid w:val="00117F4A"/>
    <w:rsid w:val="001221EF"/>
    <w:rsid w:val="0012304D"/>
    <w:rsid w:val="001245C0"/>
    <w:rsid w:val="00127F76"/>
    <w:rsid w:val="00147E5A"/>
    <w:rsid w:val="0015074B"/>
    <w:rsid w:val="00151B65"/>
    <w:rsid w:val="00151BCF"/>
    <w:rsid w:val="0015678C"/>
    <w:rsid w:val="00163B3D"/>
    <w:rsid w:val="00164643"/>
    <w:rsid w:val="001719E8"/>
    <w:rsid w:val="00173B20"/>
    <w:rsid w:val="0017460A"/>
    <w:rsid w:val="00180D5A"/>
    <w:rsid w:val="001A2AE2"/>
    <w:rsid w:val="001A3F12"/>
    <w:rsid w:val="001A5FA1"/>
    <w:rsid w:val="001C371A"/>
    <w:rsid w:val="001D21B4"/>
    <w:rsid w:val="001E64F3"/>
    <w:rsid w:val="001F1AC8"/>
    <w:rsid w:val="001F4CD6"/>
    <w:rsid w:val="001F5E8F"/>
    <w:rsid w:val="002201AB"/>
    <w:rsid w:val="0023450F"/>
    <w:rsid w:val="00246541"/>
    <w:rsid w:val="002531C0"/>
    <w:rsid w:val="00253A71"/>
    <w:rsid w:val="00254593"/>
    <w:rsid w:val="002561D8"/>
    <w:rsid w:val="0027612D"/>
    <w:rsid w:val="00276DDD"/>
    <w:rsid w:val="002832CA"/>
    <w:rsid w:val="00287CA4"/>
    <w:rsid w:val="00292A58"/>
    <w:rsid w:val="0029639D"/>
    <w:rsid w:val="002A6DEC"/>
    <w:rsid w:val="002A7DC4"/>
    <w:rsid w:val="002C553B"/>
    <w:rsid w:val="002D2B29"/>
    <w:rsid w:val="002E1358"/>
    <w:rsid w:val="002E6712"/>
    <w:rsid w:val="00316C25"/>
    <w:rsid w:val="00316FD8"/>
    <w:rsid w:val="003213A2"/>
    <w:rsid w:val="0032462A"/>
    <w:rsid w:val="00326F90"/>
    <w:rsid w:val="00327B3E"/>
    <w:rsid w:val="00346922"/>
    <w:rsid w:val="003526F7"/>
    <w:rsid w:val="00354374"/>
    <w:rsid w:val="00355A4A"/>
    <w:rsid w:val="003579D4"/>
    <w:rsid w:val="003619B0"/>
    <w:rsid w:val="003647A5"/>
    <w:rsid w:val="00366FFE"/>
    <w:rsid w:val="00382AE8"/>
    <w:rsid w:val="003A3C2F"/>
    <w:rsid w:val="003A6427"/>
    <w:rsid w:val="003A6A02"/>
    <w:rsid w:val="003B3645"/>
    <w:rsid w:val="003D25E4"/>
    <w:rsid w:val="003D78F8"/>
    <w:rsid w:val="003D7AC1"/>
    <w:rsid w:val="003E2F5E"/>
    <w:rsid w:val="00401CD1"/>
    <w:rsid w:val="00402EEE"/>
    <w:rsid w:val="0040327C"/>
    <w:rsid w:val="00404938"/>
    <w:rsid w:val="00405C97"/>
    <w:rsid w:val="00406431"/>
    <w:rsid w:val="00413278"/>
    <w:rsid w:val="00421E7A"/>
    <w:rsid w:val="004304D4"/>
    <w:rsid w:val="004307FA"/>
    <w:rsid w:val="0043128D"/>
    <w:rsid w:val="00434F20"/>
    <w:rsid w:val="004551FD"/>
    <w:rsid w:val="00461BF4"/>
    <w:rsid w:val="004649BD"/>
    <w:rsid w:val="00464B55"/>
    <w:rsid w:val="00476C0E"/>
    <w:rsid w:val="00481EEB"/>
    <w:rsid w:val="004821CB"/>
    <w:rsid w:val="00482BB0"/>
    <w:rsid w:val="00484DA4"/>
    <w:rsid w:val="00493ABE"/>
    <w:rsid w:val="004952B4"/>
    <w:rsid w:val="004A1506"/>
    <w:rsid w:val="004A64E5"/>
    <w:rsid w:val="004B0206"/>
    <w:rsid w:val="004B3E09"/>
    <w:rsid w:val="004B7466"/>
    <w:rsid w:val="004B74FB"/>
    <w:rsid w:val="004C6A62"/>
    <w:rsid w:val="004D1538"/>
    <w:rsid w:val="004E1588"/>
    <w:rsid w:val="004E217D"/>
    <w:rsid w:val="004F33B4"/>
    <w:rsid w:val="004F3BEC"/>
    <w:rsid w:val="004F7813"/>
    <w:rsid w:val="00517048"/>
    <w:rsid w:val="0052711D"/>
    <w:rsid w:val="005345C3"/>
    <w:rsid w:val="00535E23"/>
    <w:rsid w:val="00540290"/>
    <w:rsid w:val="00541B1A"/>
    <w:rsid w:val="005461FA"/>
    <w:rsid w:val="005578F2"/>
    <w:rsid w:val="005601D4"/>
    <w:rsid w:val="005721B7"/>
    <w:rsid w:val="00573413"/>
    <w:rsid w:val="0057484A"/>
    <w:rsid w:val="005761DE"/>
    <w:rsid w:val="0057705F"/>
    <w:rsid w:val="00577BDD"/>
    <w:rsid w:val="00577C81"/>
    <w:rsid w:val="005937BB"/>
    <w:rsid w:val="0059495E"/>
    <w:rsid w:val="00597047"/>
    <w:rsid w:val="005B2A8C"/>
    <w:rsid w:val="005B4523"/>
    <w:rsid w:val="005C12D5"/>
    <w:rsid w:val="005C2234"/>
    <w:rsid w:val="005C603C"/>
    <w:rsid w:val="005F148D"/>
    <w:rsid w:val="005F1DEC"/>
    <w:rsid w:val="006108A1"/>
    <w:rsid w:val="0061396A"/>
    <w:rsid w:val="00615109"/>
    <w:rsid w:val="00620C53"/>
    <w:rsid w:val="006312F1"/>
    <w:rsid w:val="006346C1"/>
    <w:rsid w:val="006349BE"/>
    <w:rsid w:val="006421DB"/>
    <w:rsid w:val="00643794"/>
    <w:rsid w:val="0065146E"/>
    <w:rsid w:val="00666F63"/>
    <w:rsid w:val="00673B94"/>
    <w:rsid w:val="006822F6"/>
    <w:rsid w:val="006846C0"/>
    <w:rsid w:val="00690FC9"/>
    <w:rsid w:val="0069410A"/>
    <w:rsid w:val="006955F9"/>
    <w:rsid w:val="006A409F"/>
    <w:rsid w:val="006A70A5"/>
    <w:rsid w:val="006B17EC"/>
    <w:rsid w:val="006B56E0"/>
    <w:rsid w:val="006C495B"/>
    <w:rsid w:val="006C5016"/>
    <w:rsid w:val="006C6812"/>
    <w:rsid w:val="006D2960"/>
    <w:rsid w:val="006D7706"/>
    <w:rsid w:val="006E310F"/>
    <w:rsid w:val="006E34B2"/>
    <w:rsid w:val="006E5FAF"/>
    <w:rsid w:val="006E738F"/>
    <w:rsid w:val="006F2242"/>
    <w:rsid w:val="006F4C5A"/>
    <w:rsid w:val="00717FCA"/>
    <w:rsid w:val="00720C43"/>
    <w:rsid w:val="00722FB1"/>
    <w:rsid w:val="00723EAA"/>
    <w:rsid w:val="00734747"/>
    <w:rsid w:val="00737C60"/>
    <w:rsid w:val="007442B3"/>
    <w:rsid w:val="00753D56"/>
    <w:rsid w:val="00754E4A"/>
    <w:rsid w:val="007554B9"/>
    <w:rsid w:val="00765DD2"/>
    <w:rsid w:val="00781937"/>
    <w:rsid w:val="00790729"/>
    <w:rsid w:val="007B2082"/>
    <w:rsid w:val="007B7DF7"/>
    <w:rsid w:val="007C0A2A"/>
    <w:rsid w:val="007C17C2"/>
    <w:rsid w:val="007C3319"/>
    <w:rsid w:val="007C6653"/>
    <w:rsid w:val="007C78D4"/>
    <w:rsid w:val="007D68A8"/>
    <w:rsid w:val="007E61B6"/>
    <w:rsid w:val="007E763E"/>
    <w:rsid w:val="007F316E"/>
    <w:rsid w:val="007F59A0"/>
    <w:rsid w:val="00800BFB"/>
    <w:rsid w:val="00813475"/>
    <w:rsid w:val="00814213"/>
    <w:rsid w:val="0081781D"/>
    <w:rsid w:val="00821F4C"/>
    <w:rsid w:val="008246B2"/>
    <w:rsid w:val="00825176"/>
    <w:rsid w:val="008271BE"/>
    <w:rsid w:val="0083263A"/>
    <w:rsid w:val="00837880"/>
    <w:rsid w:val="008400B4"/>
    <w:rsid w:val="00856F08"/>
    <w:rsid w:val="00860943"/>
    <w:rsid w:val="00860CA2"/>
    <w:rsid w:val="008639B9"/>
    <w:rsid w:val="00867D06"/>
    <w:rsid w:val="00880B8F"/>
    <w:rsid w:val="00883FB5"/>
    <w:rsid w:val="008B1ADD"/>
    <w:rsid w:val="008E6DFC"/>
    <w:rsid w:val="008F2BB2"/>
    <w:rsid w:val="008F3B55"/>
    <w:rsid w:val="00913AD8"/>
    <w:rsid w:val="009158D3"/>
    <w:rsid w:val="009300A3"/>
    <w:rsid w:val="00932418"/>
    <w:rsid w:val="00934B91"/>
    <w:rsid w:val="009434A8"/>
    <w:rsid w:val="00944F65"/>
    <w:rsid w:val="00950C5E"/>
    <w:rsid w:val="00951E57"/>
    <w:rsid w:val="00954D54"/>
    <w:rsid w:val="00955954"/>
    <w:rsid w:val="009666CB"/>
    <w:rsid w:val="009672B2"/>
    <w:rsid w:val="00973BF5"/>
    <w:rsid w:val="009824D0"/>
    <w:rsid w:val="00983392"/>
    <w:rsid w:val="009871E5"/>
    <w:rsid w:val="009A06E8"/>
    <w:rsid w:val="009A3890"/>
    <w:rsid w:val="009B1CA0"/>
    <w:rsid w:val="009B271E"/>
    <w:rsid w:val="009C0B38"/>
    <w:rsid w:val="009C21A1"/>
    <w:rsid w:val="009C66A3"/>
    <w:rsid w:val="009C7FEE"/>
    <w:rsid w:val="009D4E9F"/>
    <w:rsid w:val="009E38C2"/>
    <w:rsid w:val="009E62F6"/>
    <w:rsid w:val="009E6D11"/>
    <w:rsid w:val="009E6DAA"/>
    <w:rsid w:val="009F3DB0"/>
    <w:rsid w:val="009F49C6"/>
    <w:rsid w:val="00A10609"/>
    <w:rsid w:val="00A13333"/>
    <w:rsid w:val="00A30EE9"/>
    <w:rsid w:val="00A41BED"/>
    <w:rsid w:val="00A42970"/>
    <w:rsid w:val="00A43694"/>
    <w:rsid w:val="00A44D8B"/>
    <w:rsid w:val="00A510C4"/>
    <w:rsid w:val="00A62431"/>
    <w:rsid w:val="00A6484D"/>
    <w:rsid w:val="00A67B33"/>
    <w:rsid w:val="00A73258"/>
    <w:rsid w:val="00A74A4A"/>
    <w:rsid w:val="00A757CE"/>
    <w:rsid w:val="00A75EAB"/>
    <w:rsid w:val="00A82333"/>
    <w:rsid w:val="00A8522F"/>
    <w:rsid w:val="00A90BD1"/>
    <w:rsid w:val="00A91CDF"/>
    <w:rsid w:val="00A927CB"/>
    <w:rsid w:val="00A959F2"/>
    <w:rsid w:val="00AA1D8D"/>
    <w:rsid w:val="00AA67B9"/>
    <w:rsid w:val="00AB1294"/>
    <w:rsid w:val="00AB1D77"/>
    <w:rsid w:val="00AB5489"/>
    <w:rsid w:val="00AC42D1"/>
    <w:rsid w:val="00AD387E"/>
    <w:rsid w:val="00AD38F4"/>
    <w:rsid w:val="00AD597B"/>
    <w:rsid w:val="00AD7404"/>
    <w:rsid w:val="00AE0770"/>
    <w:rsid w:val="00AE75CE"/>
    <w:rsid w:val="00AF32F1"/>
    <w:rsid w:val="00B06B3C"/>
    <w:rsid w:val="00B10E28"/>
    <w:rsid w:val="00B1443D"/>
    <w:rsid w:val="00B21DC9"/>
    <w:rsid w:val="00B222A3"/>
    <w:rsid w:val="00B249D8"/>
    <w:rsid w:val="00B25B29"/>
    <w:rsid w:val="00B36E72"/>
    <w:rsid w:val="00B407C0"/>
    <w:rsid w:val="00B47730"/>
    <w:rsid w:val="00B52A2A"/>
    <w:rsid w:val="00B52B0F"/>
    <w:rsid w:val="00B535FC"/>
    <w:rsid w:val="00B60163"/>
    <w:rsid w:val="00B612D3"/>
    <w:rsid w:val="00B617F3"/>
    <w:rsid w:val="00B619D1"/>
    <w:rsid w:val="00B65263"/>
    <w:rsid w:val="00B75326"/>
    <w:rsid w:val="00B77348"/>
    <w:rsid w:val="00B81605"/>
    <w:rsid w:val="00B817C0"/>
    <w:rsid w:val="00B82B81"/>
    <w:rsid w:val="00B83DA2"/>
    <w:rsid w:val="00B866EC"/>
    <w:rsid w:val="00BA02D8"/>
    <w:rsid w:val="00BA1DD8"/>
    <w:rsid w:val="00BB0345"/>
    <w:rsid w:val="00BB09FC"/>
    <w:rsid w:val="00BB6212"/>
    <w:rsid w:val="00BC23B1"/>
    <w:rsid w:val="00BC3193"/>
    <w:rsid w:val="00BC6B86"/>
    <w:rsid w:val="00BE05B6"/>
    <w:rsid w:val="00BE0D14"/>
    <w:rsid w:val="00BE5126"/>
    <w:rsid w:val="00BF2B14"/>
    <w:rsid w:val="00BF37D1"/>
    <w:rsid w:val="00BF5EF6"/>
    <w:rsid w:val="00BF7C36"/>
    <w:rsid w:val="00C147D2"/>
    <w:rsid w:val="00C15B6B"/>
    <w:rsid w:val="00C168D2"/>
    <w:rsid w:val="00C175C4"/>
    <w:rsid w:val="00C21ACE"/>
    <w:rsid w:val="00C237E4"/>
    <w:rsid w:val="00C328E3"/>
    <w:rsid w:val="00C43DB2"/>
    <w:rsid w:val="00C46B5A"/>
    <w:rsid w:val="00C65372"/>
    <w:rsid w:val="00C713B9"/>
    <w:rsid w:val="00C74F41"/>
    <w:rsid w:val="00C75D1D"/>
    <w:rsid w:val="00C84029"/>
    <w:rsid w:val="00C93570"/>
    <w:rsid w:val="00CA1B64"/>
    <w:rsid w:val="00CA3B35"/>
    <w:rsid w:val="00CA43FF"/>
    <w:rsid w:val="00CA7359"/>
    <w:rsid w:val="00CB0664"/>
    <w:rsid w:val="00CB1806"/>
    <w:rsid w:val="00CC7F9F"/>
    <w:rsid w:val="00CD62A3"/>
    <w:rsid w:val="00CD756F"/>
    <w:rsid w:val="00CE40D7"/>
    <w:rsid w:val="00CE443F"/>
    <w:rsid w:val="00CE506E"/>
    <w:rsid w:val="00CE532A"/>
    <w:rsid w:val="00D13E31"/>
    <w:rsid w:val="00D212B5"/>
    <w:rsid w:val="00D22C88"/>
    <w:rsid w:val="00D240DF"/>
    <w:rsid w:val="00D25A65"/>
    <w:rsid w:val="00D25E38"/>
    <w:rsid w:val="00D47FEF"/>
    <w:rsid w:val="00D5536C"/>
    <w:rsid w:val="00D56BD0"/>
    <w:rsid w:val="00D60A07"/>
    <w:rsid w:val="00D67F70"/>
    <w:rsid w:val="00D70344"/>
    <w:rsid w:val="00D71D42"/>
    <w:rsid w:val="00D72F0A"/>
    <w:rsid w:val="00D802C3"/>
    <w:rsid w:val="00D839DC"/>
    <w:rsid w:val="00D8658E"/>
    <w:rsid w:val="00D95AE4"/>
    <w:rsid w:val="00D95F2C"/>
    <w:rsid w:val="00DA0152"/>
    <w:rsid w:val="00DA55D4"/>
    <w:rsid w:val="00DA589F"/>
    <w:rsid w:val="00DC59B8"/>
    <w:rsid w:val="00DC78A0"/>
    <w:rsid w:val="00DD024F"/>
    <w:rsid w:val="00DD459C"/>
    <w:rsid w:val="00DD474C"/>
    <w:rsid w:val="00E01684"/>
    <w:rsid w:val="00E046F0"/>
    <w:rsid w:val="00E05EA8"/>
    <w:rsid w:val="00E154A1"/>
    <w:rsid w:val="00E163E6"/>
    <w:rsid w:val="00E1651E"/>
    <w:rsid w:val="00E22E9C"/>
    <w:rsid w:val="00E3371C"/>
    <w:rsid w:val="00E345C1"/>
    <w:rsid w:val="00E3522B"/>
    <w:rsid w:val="00E45EC1"/>
    <w:rsid w:val="00E56A45"/>
    <w:rsid w:val="00E634EC"/>
    <w:rsid w:val="00E66FCC"/>
    <w:rsid w:val="00E67B45"/>
    <w:rsid w:val="00E80EFD"/>
    <w:rsid w:val="00E82E7F"/>
    <w:rsid w:val="00E93920"/>
    <w:rsid w:val="00E9669C"/>
    <w:rsid w:val="00EB19CC"/>
    <w:rsid w:val="00EC0BD5"/>
    <w:rsid w:val="00EC10CB"/>
    <w:rsid w:val="00EE4F8F"/>
    <w:rsid w:val="00EE6889"/>
    <w:rsid w:val="00EF1FEC"/>
    <w:rsid w:val="00EF277B"/>
    <w:rsid w:val="00EF6433"/>
    <w:rsid w:val="00EF79FB"/>
    <w:rsid w:val="00F03E63"/>
    <w:rsid w:val="00F07E87"/>
    <w:rsid w:val="00F07FA6"/>
    <w:rsid w:val="00F17E03"/>
    <w:rsid w:val="00F20F26"/>
    <w:rsid w:val="00F23FE0"/>
    <w:rsid w:val="00F27F6E"/>
    <w:rsid w:val="00F30396"/>
    <w:rsid w:val="00F30EBF"/>
    <w:rsid w:val="00F33FEC"/>
    <w:rsid w:val="00F402E9"/>
    <w:rsid w:val="00F45357"/>
    <w:rsid w:val="00F457A5"/>
    <w:rsid w:val="00F513EA"/>
    <w:rsid w:val="00F5495B"/>
    <w:rsid w:val="00F559DC"/>
    <w:rsid w:val="00F57F1F"/>
    <w:rsid w:val="00F60FC9"/>
    <w:rsid w:val="00F67319"/>
    <w:rsid w:val="00F7032C"/>
    <w:rsid w:val="00F71FB8"/>
    <w:rsid w:val="00F84C4F"/>
    <w:rsid w:val="00F932DF"/>
    <w:rsid w:val="00FA12B7"/>
    <w:rsid w:val="00FA261D"/>
    <w:rsid w:val="00FA2D07"/>
    <w:rsid w:val="00FA3325"/>
    <w:rsid w:val="00FA6581"/>
    <w:rsid w:val="00FB4E0C"/>
    <w:rsid w:val="00FB51C8"/>
    <w:rsid w:val="00FC5AD7"/>
    <w:rsid w:val="00FC693F"/>
    <w:rsid w:val="00FC69FE"/>
    <w:rsid w:val="00FC79A5"/>
    <w:rsid w:val="00FD543F"/>
    <w:rsid w:val="00FE10A9"/>
    <w:rsid w:val="00FE3596"/>
    <w:rsid w:val="00FF08CE"/>
    <w:rsid w:val="00FF0F30"/>
    <w:rsid w:val="00FF4680"/>
    <w:rsid w:val="0B1601C3"/>
    <w:rsid w:val="167575D8"/>
    <w:rsid w:val="20C60D2F"/>
    <w:rsid w:val="271C6740"/>
    <w:rsid w:val="27EB654E"/>
    <w:rsid w:val="2BBA0B02"/>
    <w:rsid w:val="31B859A2"/>
    <w:rsid w:val="55674E7D"/>
    <w:rsid w:val="5857040F"/>
    <w:rsid w:val="592E6ADF"/>
    <w:rsid w:val="5E151354"/>
    <w:rsid w:val="77063446"/>
    <w:rsid w:val="7EA3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13A0442"/>
  <w14:defaultImageDpi w14:val="330"/>
  <w15:docId w15:val="{5D7BDEFF-C276-4A6E-A502-E2E4C171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E5F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F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Alter Natef</cp:lastModifiedBy>
  <cp:revision>181</cp:revision>
  <cp:lastPrinted>2026-04-15T03:12:00Z</cp:lastPrinted>
  <dcterms:created xsi:type="dcterms:W3CDTF">2026-01-05T03:10:00Z</dcterms:created>
  <dcterms:modified xsi:type="dcterms:W3CDTF">2026-05-07T06:39:00Z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404966CACA894DEB95C69DF23A86F745_13</vt:lpwstr>
  </property>
</Properties>
</file>